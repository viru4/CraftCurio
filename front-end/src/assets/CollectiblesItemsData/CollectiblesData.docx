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D91FAC">
      <w:pPr>
        <w:numPr>
          <w:ilvl w:val="0"/>
          <w:numId w:val="1"/>
        </w:numPr>
        <w:spacing w:before="315" w:after="105" w:line="360" w:lineRule="auto"/>
        <w:ind w:left="-3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British Guiana 1c Magenta Stamp</w:t>
      </w:r>
    </w:p>
    <w:p w14:paraId="36E8E48C">
      <w:pPr>
        <w:numPr>
          <w:numId w:val="0"/>
        </w:numPr>
        <w:spacing w:before="315" w:after="105" w:line="360" w:lineRule="auto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2844800"/>
            <wp:effectExtent l="0" t="0" r="0" b="0"/>
            <wp:docPr id="2" name="Picture 2" descr="(Enhanced)_British_Guiana_1856_1c_magenta_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(Enhanced)_British_Guiana_1856_1c_magenta_sta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AEC5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The world’s rarest and most valuable stamp dating from 1856, famed for its single surviving specimen. It has a magenta background and was used in British Guiana (now Guyana).</w:t>
      </w:r>
    </w:p>
    <w:p w14:paraId="11135D4E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$9.48 million in 2014.</w:t>
      </w:r>
    </w:p>
    <w:p w14:paraId="306E6716">
      <w:pPr>
        <w:numPr>
          <w:ilvl w:val="0"/>
          <w:numId w:val="2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A true collector's gem, breaking world records for stamp auctions.</w:t>
      </w:r>
      <w:bookmarkStart w:id="0" w:name="fnref1"/>
      <w:bookmarkEnd w:id="0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"fn1"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[1]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  <w:bookmarkStart w:id="1" w:name="fnref2"/>
      <w:bookmarkEnd w:id="1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[2]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4B1B7CE5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E907FFC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276947F1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3DAA9B2B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FAAA0C4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4A2F7ECE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5DD54BD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FC9E79F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74C8DCE9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DB890B3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134D41A0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35B767C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Honus Wagner T206 Baseball Card</w:t>
      </w:r>
    </w:p>
    <w:p w14:paraId="685CDB9A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5270500"/>
            <wp:effectExtent l="0" t="0" r="0" b="0"/>
            <wp:docPr id="3" name="Picture 3" descr="1909_T206_Honus_Wagner_Baseball_Card_with_PSA_grade_EX_5-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909_T206_Honus_Wagner_Baseball_Card_with_PSA_grade_EX_5-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ACF5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Considered the "Holy Grail" of sports cards, featuring legendary player Honus Wagner. Highly sought-after for its rarity due to limited production.</w:t>
      </w:r>
    </w:p>
    <w:p w14:paraId="3984BAFE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$7.25 million.</w:t>
      </w:r>
    </w:p>
    <w:p w14:paraId="2AA697B3">
      <w:pPr>
        <w:numPr>
          <w:ilvl w:val="0"/>
          <w:numId w:val="3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Its scarcity and connection to baseball history make it the most prized trading card.</w:t>
      </w:r>
      <w:bookmarkStart w:id="2" w:name="fnref2:1"/>
      <w:bookmarkEnd w:id="2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[2]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7554A272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0CB2606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58E4698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46906232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5AD4DE3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Pinner Qing Dynasty Vase</w:t>
      </w:r>
    </w:p>
    <w:p w14:paraId="418BB2A7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4787900"/>
            <wp:effectExtent l="0" t="0" r="0" b="0"/>
            <wp:docPr id="4" name="Picture 4" descr="Pinner-Qing-Dynasty-V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inner-Qing-Dynasty-Vas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14:paraId="3784669F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An 18th-century Chinese porcelain vase adorned with intricate floral designs and vibrant colors, discovered in a modest home in London.</w:t>
      </w:r>
    </w:p>
    <w:p w14:paraId="3DE5E178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$80.2 million in 2010.</w:t>
      </w:r>
    </w:p>
    <w:p w14:paraId="36857939">
      <w:pPr>
        <w:numPr>
          <w:ilvl w:val="0"/>
          <w:numId w:val="4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Exceptional craftsmanship and historical significance from the Qing Dynasty.</w:t>
      </w:r>
      <w:bookmarkStart w:id="3" w:name="fnref3"/>
      <w:bookmarkEnd w:id="3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"fn3"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[3]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703206DF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7C656327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702753F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BF438A3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B9B8494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CF39508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Badminton Cabinet</w:t>
      </w:r>
    </w:p>
    <w:p w14:paraId="0E5A4E8F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1651000"/>
            <wp:effectExtent l="0" t="0" r="0" b="0"/>
            <wp:docPr id="5" name="Picture 5" descr="Badminton Cabi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dminton Cabine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2F27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An opulent 18th-century Florentine cabinet, over 12 feet tall and featuring elaborate inlays of semi-precious stones.</w:t>
      </w:r>
    </w:p>
    <w:p w14:paraId="03691E10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$36 million in 2004.</w:t>
      </w:r>
    </w:p>
    <w:p w14:paraId="0E1ECB47">
      <w:pPr>
        <w:numPr>
          <w:ilvl w:val="0"/>
          <w:numId w:val="5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Its grandeur and artistry make it one of the most expensive furniture pieces.</w:t>
      </w:r>
      <w:bookmarkStart w:id="4" w:name="fnref3:1"/>
      <w:bookmarkEnd w:id="4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"fn3"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[3]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61181BBB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1933 Saint-Gaudens Double Eagle Gold Coin</w:t>
      </w:r>
    </w:p>
    <w:p w14:paraId="0C0814A6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1587500"/>
            <wp:effectExtent l="0" t="0" r="0" b="0"/>
            <wp:docPr id="6" name="Picture 6" descr="1933-saint-gaudens-gold-double-ea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933-saint-gaudens-gold-double-eag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91A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The only legal-to-own coin of its kind, survived the gold recall in the Great Depression. Considered the most valuable coin.</w:t>
      </w:r>
    </w:p>
    <w:p w14:paraId="4E96AE3B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$18.9 million in 2021.</w:t>
      </w:r>
    </w:p>
    <w:p w14:paraId="2AEB2F9D">
      <w:pPr>
        <w:numPr>
          <w:ilvl w:val="0"/>
          <w:numId w:val="6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Symbolizes historic monetary events and coin collecting prestige.</w:t>
      </w:r>
      <w:bookmarkStart w:id="5" w:name="fnref1:1"/>
      <w:bookmarkEnd w:id="5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"fn1"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[1]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4AD634CF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805075D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2F724409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4D9F7F46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EABBCF2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Once Upon a Time in Shaolin (Wu-Tang Clan)</w:t>
      </w:r>
    </w:p>
    <w:p w14:paraId="530560E0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1784350"/>
            <wp:effectExtent l="0" t="0" r="0" b="6350"/>
            <wp:docPr id="7" name="Picture 7" descr="once-upon-a-time-in-sha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nce-upon-a-time-in-shaol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07D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A one-of-a-kind music album produced by the Wu-Tang Clan, with only one copy ever released. Comes in a custom silver-and-nickel box.</w:t>
      </w:r>
    </w:p>
    <w:p w14:paraId="6418F0A0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$2 million.</w:t>
      </w:r>
    </w:p>
    <w:p w14:paraId="2F8F3EF5">
      <w:pPr>
        <w:numPr>
          <w:ilvl w:val="0"/>
          <w:numId w:val="7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Shrouded in exclusivity and subject to strict usage agreements.</w:t>
      </w:r>
      <w:bookmarkStart w:id="6" w:name="fnref2:2"/>
      <w:bookmarkEnd w:id="6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[2]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5EE285DA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4EC97C03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20EC633C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BAD48BD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2CB16872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7DEAAF39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B3CEC7E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1BA2D8DB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3F2575C8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60971A6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3E158D59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62E90E5C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79D72EB5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2C5406F4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3ECF8229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A048822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2A79B576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Super Mario Bros. (NES, Sealed Copy)</w:t>
      </w:r>
    </w:p>
    <w:p w14:paraId="61B74945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4229100"/>
            <wp:effectExtent l="0" t="0" r="0" b="0"/>
            <wp:docPr id="8" name="Picture 8" descr="sealed-nes-super-mario-bros-canadian-version-v0-fr940qbgil1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aled-nes-super-mario-bros-canadian-version-v0-fr940qbgil1c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68D1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Early run, unopened copy of Nintendo’s original game, preserved for decades.</w:t>
      </w:r>
    </w:p>
    <w:p w14:paraId="4FC54876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$2 million.</w:t>
      </w:r>
    </w:p>
    <w:p w14:paraId="09BD7058">
      <w:pPr>
        <w:numPr>
          <w:ilvl w:val="0"/>
          <w:numId w:val="8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Gaming history landmark and prized among video game collectors.</w:t>
      </w:r>
      <w:bookmarkStart w:id="7" w:name="fnref2:3"/>
      <w:bookmarkEnd w:id="7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[2]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0B31E857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10B9143B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4FE61FAF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78904FF0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9D61501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1C53F35F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8E3E870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5CE625BC">
      <w:pPr>
        <w:numPr>
          <w:numId w:val="0"/>
        </w:numPr>
        <w:tabs>
          <w:tab w:val="left" w:pos="900"/>
        </w:tabs>
        <w:spacing w:before="105" w:after="105" w:line="360" w:lineRule="auto"/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</w:pPr>
    </w:p>
    <w:p w14:paraId="039A8F19">
      <w:pPr>
        <w:numPr>
          <w:ilvl w:val="0"/>
          <w:numId w:val="1"/>
        </w:numPr>
        <w:spacing w:before="315" w:after="105" w:line="360" w:lineRule="auto"/>
        <w:ind w:left="-30" w:leftChars="0" w:firstLine="0" w:firstLine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</w:rPr>
        <w:t>Apollo 11 Lunar Sample Bag</w:t>
      </w:r>
    </w:p>
    <w:p w14:paraId="3C94B5CE">
      <w:pPr>
        <w:numPr>
          <w:numId w:val="0"/>
        </w:numPr>
        <w:spacing w:before="315" w:after="105" w:line="360" w:lineRule="auto"/>
        <w:ind w:left="-30" w:leftChars="0"/>
        <w:jc w:val="left"/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</w:pPr>
      <w:r>
        <w:rPr>
          <w:rFonts w:hint="default" w:ascii="Times New Roman" w:hAnsi="Times New Roman" w:eastAsia="inter" w:cs="Times New Roman"/>
          <w:b/>
          <w:color w:val="000000"/>
          <w:sz w:val="24"/>
          <w:lang w:val="en-US"/>
        </w:rPr>
        <w:drawing>
          <wp:inline distT="0" distB="0" distL="114300" distR="114300">
            <wp:extent cx="3175000" cy="2101850"/>
            <wp:effectExtent l="0" t="0" r="0" b="6350"/>
            <wp:docPr id="9" name="Picture 9" descr="Apollo 11 Lunar Sample B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ollo 11 Lunar Sample Ba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4A0">
      <w:pPr>
        <w:numPr>
          <w:ilvl w:val="0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Description: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Used by astronauts on the Apollo 11 mission to collect moon dust.</w:t>
      </w:r>
    </w:p>
    <w:p w14:paraId="0872B930">
      <w:pPr>
        <w:numPr>
          <w:ilvl w:val="0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b/>
          <w:color w:val="000000"/>
          <w:sz w:val="21"/>
        </w:rPr>
        <w:t>Auction Price:</w:t>
      </w:r>
      <w:r>
        <w:rPr>
          <w:rFonts w:hint="default" w:ascii="Times New Roman" w:hAnsi="Times New Roman" w:eastAsia="inter" w:cs="Times New Roman"/>
          <w:color w:val="000000"/>
          <w:sz w:val="21"/>
        </w:rPr>
        <w:t xml:space="preserve"> $1.8 million.</w:t>
      </w:r>
    </w:p>
    <w:p w14:paraId="0CE83EB1">
      <w:pPr>
        <w:numPr>
          <w:ilvl w:val="0"/>
          <w:numId w:val="9"/>
        </w:numPr>
        <w:spacing w:before="105" w:after="105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  <w:sz w:val="21"/>
        </w:rPr>
        <w:t>Unique piece of space exploration history.</w:t>
      </w:r>
      <w:bookmarkStart w:id="8" w:name="fnref2:4"/>
      <w:bookmarkEnd w:id="8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t>[2]</w:t>
      </w:r>
      <w:r>
        <w:rPr>
          <w:rFonts w:hint="default" w:ascii="Times New Roman" w:hAnsi="Times New Roman" w:eastAsia="inter" w:cs="Times New Roman"/>
          <w:color w:val="000000"/>
          <w:sz w:val="21"/>
          <w:u w:val="single"/>
          <w:vertAlign w:val="superscript"/>
        </w:rPr>
        <w:fldChar w:fldCharType="end"/>
      </w:r>
    </w:p>
    <w:p w14:paraId="273BF4E4">
      <w:pPr>
        <w:spacing w:after="21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Images of these collectibles can be found on trusted auction platforms, stock image sites, or archives linked to their sale galleries. Each item stands out as a rare, historical, and culturally significant collectible, valued for its story as much as its price.</w:t>
      </w:r>
      <w:bookmarkStart w:id="9" w:name="fnref4"/>
      <w:bookmarkEnd w:id="9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"fn4"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t>[4]</w:t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fldChar w:fldCharType="end"/>
      </w:r>
      <w:bookmarkStart w:id="10" w:name="fnref5"/>
      <w:bookmarkEnd w:id="10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"fn5"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t>[5]</w:t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fldChar w:fldCharType="end"/>
      </w:r>
      <w:bookmarkStart w:id="11" w:name="fnref6"/>
      <w:bookmarkEnd w:id="11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"fn6"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t>[6]</w:t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fldChar w:fldCharType="end"/>
      </w:r>
      <w:bookmarkStart w:id="12" w:name="fnref2:5"/>
      <w:bookmarkEnd w:id="12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\l "fn2"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t>[2]</w:t>
      </w:r>
      <w:r>
        <w:rPr>
          <w:rFonts w:hint="default" w:ascii="Times New Roman" w:hAnsi="Times New Roman" w:eastAsia="inter" w:cs="Times New Roman"/>
          <w:color w:val="000000"/>
          <w:u w:val="single"/>
          <w:vertAlign w:val="superscript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</w:rPr>
        <w:br w:type="textWrapping"/>
      </w:r>
    </w:p>
    <w:p w14:paraId="4B002BFF"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inter" w:cs="Times New Roman"/>
          <w:color w:val="000000"/>
        </w:rPr>
        <w:t>⁂</w:t>
      </w:r>
    </w:p>
    <w:p w14:paraId="56C5745A">
      <w:pPr>
        <w:spacing w:before="210" w:after="0"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s1026" o:spid="_x0000_s1026" o:spt="1" style="height:0.05pt;width:475.5pt;" coordsize="21600,21600">
            <v:path/>
            <v:fill focussize="0,0"/>
            <v:stroke weight="1pt" color="#000000" opacity="0f"/>
            <v:imagedata o:title=""/>
            <o:lock v:ext="edit"/>
            <w10:wrap type="none"/>
            <w10:anchorlock/>
          </v:rect>
        </w:pict>
      </w:r>
    </w:p>
    <w:p w14:paraId="72FE8C02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3" w:name="fn1"/>
      <w:bookmarkEnd w:id="13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"https://kuvera.in/blog/10-most-expensive-collectibles-ever-sold/"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https://kuvera.in/blog/10-most-expensive-collectibles-ever-sold/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 </w:t>
      </w:r>
    </w:p>
    <w:p w14:paraId="7B551658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4" w:name="fn2"/>
      <w:bookmarkEnd w:id="14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"https://myrepublic.net/sg/blog/broadband/unbelievable-auctions-10-collectibles-that-made-history/"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https://myrepublic.net/sg/blog/broadband/unbelievable-auctions-10-collectibles-that-made-history/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     </w:t>
      </w:r>
    </w:p>
    <w:p w14:paraId="75FCA6EF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5" w:name="fn3"/>
      <w:bookmarkEnd w:id="15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"https://timesofindia.indiatimes.com/etimes/trending/8-most-expensive-antiques-in-the-world/photostory/111485576.cms"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https://timesofindia.indiatimes.com/etimes/trending/8-most-expensive-antiques-in-the-world/photostory/111485576.cms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 </w:t>
      </w:r>
    </w:p>
    <w:p w14:paraId="477DC4DC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6" w:name="fn4"/>
      <w:bookmarkEnd w:id="16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"https://www.shutterstock.com/search/collectibles"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https://www.shutterstock.com/search/collectibles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7C41CAEA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7" w:name="fn5"/>
      <w:bookmarkEnd w:id="17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"https://www.istockphoto.com/photos/valuable-antiques"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https://www.istockphoto.com/photos/valuable-antiques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01058452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8" w:name="fn6"/>
      <w:bookmarkEnd w:id="18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"https://www.gettyimages.ca/photos/collectibles-expensive?page=2"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https://www.gettyimages.ca/photos/collectibles-expensive?page=2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572AC37C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19" w:name="fn7"/>
      <w:bookmarkEnd w:id="19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"https://www.shutterstock.com/category/vintage/antiques-collectibles"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https://www.shutterstock.com/category/vintage/antiques-collectibles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2B3A8371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0" w:name="fn8"/>
      <w:bookmarkEnd w:id="20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"https://www.williamgeorge.com/blog/top-10-most-collectable-items"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https://www.williamgeorge.com/blog/top-10-most-collectable-items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425A9CA4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1" w:name="fn9"/>
      <w:bookmarkEnd w:id="21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"https://www.sothebys.com/en/buy/luxury/collectibles"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https://www.sothebys.com/en/buy/luxury/collectibles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20B11C13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2" w:name="fn10"/>
      <w:bookmarkEnd w:id="22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"https://www.gettyimages.in/photos/antique-collection"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https://www.gettyimages.in/photos/antique-collection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55D9B26E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3" w:name="fn11"/>
      <w:bookmarkEnd w:id="23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"https://www.colleconline.com/en/blog/282/top-14-most-expensive-collectibles-in-the-world"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https://www.colleconline.com/en/blog/282/top-14-most-expensive-collectibles-in-the-world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0257FCFC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4" w:name="fn12"/>
      <w:bookmarkEnd w:id="24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"https://www.istockphoto.com/photos/collectibles"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https://www.istockphoto.com/photos/collectibles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0E4FD18D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5" w:name="fn13"/>
      <w:bookmarkEnd w:id="25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"https://stock.adobe.com/search?k=antique+items"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https://stock.adobe.com/search?k=antique+items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22D7CC76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6" w:name="fn14"/>
      <w:bookmarkEnd w:id="26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"https://www.hayesparsons.co.uk/the-top-10-most-valuable-collectibles/"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https://www.hayesparsons.co.uk/the-top-10-most-valuable-collectibles/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27B4279B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7" w:name="fn15"/>
      <w:bookmarkEnd w:id="27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"https://www.goodhousekeeping.com/life/g65038070/vintage-items-you-may-want-to-borrow-from-grandma/"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https://www.goodhousekeeping.com/life/g65038070/vintage-items-you-may-want-to-borrow-from-grandma/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145400D8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8" w:name="fn16"/>
      <w:bookmarkEnd w:id="28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"https://www.mearto.com/blog/75-items-you-have-at-home-that-could-be-worth-a-fortune"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https://www.mearto.com/blog/75-items-you-have-at-home-that-could-be-worth-a-fortune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20CB49FA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29" w:name="fn17"/>
      <w:bookmarkEnd w:id="29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"https://www.collectorbazar.com"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https://www.collectorbazar.com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796B18EB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30" w:name="fn18"/>
      <w:bookmarkEnd w:id="30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"https://intelligentcollector.com/50-great-collectibles/"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https://intelligentcollector.com/50-great-collectibles/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3CDB3781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31" w:name="fn19"/>
      <w:bookmarkEnd w:id="31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"https://indiantiquest.com"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https://indiantiquest.com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p w14:paraId="5F230F78">
      <w:pPr>
        <w:numPr>
          <w:ilvl w:val="0"/>
          <w:numId w:val="10"/>
        </w:numPr>
        <w:spacing w:after="210" w:line="360" w:lineRule="auto"/>
        <w:rPr>
          <w:rFonts w:hint="default" w:ascii="Times New Roman" w:hAnsi="Times New Roman" w:cs="Times New Roman"/>
        </w:rPr>
      </w:pPr>
      <w:bookmarkStart w:id="32" w:name="fn20"/>
      <w:bookmarkEnd w:id="32"/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"https://www.shutterstock.com/search/collectables-luxury"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t>https://www.shutterstock.com/search/collectables-luxury</w:t>
      </w:r>
      <w:r>
        <w:rPr>
          <w:rFonts w:hint="default" w:ascii="Times New Roman" w:hAnsi="Times New Roman" w:eastAsia="inter" w:cs="Times New Roman"/>
          <w:color w:val="000000"/>
          <w:sz w:val="18"/>
          <w:u w:val="single"/>
        </w:rPr>
        <w:fldChar w:fldCharType="end"/>
      </w:r>
      <w:r>
        <w:rPr>
          <w:rFonts w:hint="default" w:ascii="Times New Roman" w:hAnsi="Times New Roman" w:eastAsia="inter" w:cs="Times New Roman"/>
          <w:color w:val="000000"/>
          <w:sz w:val="18"/>
        </w:rPr>
        <w:t xml:space="preserve"> </w:t>
      </w:r>
    </w:p>
    <w:sectPr>
      <w:pgSz w:w="12240" w:h="15840"/>
      <w:pgMar w:top="1365" w:right="1365" w:bottom="1365" w:left="1365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singleLevel"/>
    <w:tmpl w:val="B5E306ED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1">
    <w:nsid w:val="BF205925"/>
    <w:multiLevelType w:val="singleLevel"/>
    <w:tmpl w:val="BF205925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2">
    <w:nsid w:val="C6820345"/>
    <w:multiLevelType w:val="singleLevel"/>
    <w:tmpl w:val="C682034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F092B84"/>
    <w:multiLevelType w:val="singleLevel"/>
    <w:tmpl w:val="CF092B84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4">
    <w:nsid w:val="0053208E"/>
    <w:multiLevelType w:val="singleLevel"/>
    <w:tmpl w:val="0053208E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5">
    <w:nsid w:val="0248C179"/>
    <w:multiLevelType w:val="singleLevel"/>
    <w:tmpl w:val="0248C179"/>
    <w:lvl w:ilvl="0" w:tentative="0">
      <w:start w:val="1"/>
      <w:numFmt w:val="decimal"/>
      <w:lvlText w:val="%1."/>
      <w:lvlJc w:val="left"/>
      <w:pPr>
        <w:tabs>
          <w:tab w:val="left" w:pos="900"/>
        </w:tabs>
        <w:ind w:left="540" w:hanging="360"/>
      </w:pPr>
    </w:lvl>
  </w:abstractNum>
  <w:abstractNum w:abstractNumId="6">
    <w:nsid w:val="03D62ECE"/>
    <w:multiLevelType w:val="singleLevel"/>
    <w:tmpl w:val="03D62ECE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7">
    <w:nsid w:val="25B654F3"/>
    <w:multiLevelType w:val="singleLevel"/>
    <w:tmpl w:val="25B654F3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8">
    <w:nsid w:val="59ADCABA"/>
    <w:multiLevelType w:val="singleLevel"/>
    <w:tmpl w:val="59ADCABA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abstractNum w:abstractNumId="9">
    <w:nsid w:val="72183CF9"/>
    <w:multiLevelType w:val="singleLevel"/>
    <w:tmpl w:val="72183CF9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540" w:hanging="360"/>
      </w:pPr>
      <w:rPr>
        <w:rFonts w:hint="default" w:ascii="Symbol" w:hAnsi="Symbol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31AE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Georgia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20" w:line="240" w:lineRule="atLeast"/>
    </w:pPr>
    <w:rPr>
      <w:rFonts w:ascii="Georgia" w:hAnsiTheme="minorHAnsi" w:eastAsiaTheme="minorHAnsi" w:cstheme="minorBidi"/>
      <w:sz w:val="21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Verbatim Char"/>
    <w:uiPriority w:val="0"/>
    <w:rPr>
      <w:rFonts w:ascii="Consolas" w:hAnsi="Consolas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TotalTime>15</TotalTime>
  <ScaleCrop>false</ScaleCrop>
  <LinksUpToDate>false</LinksUpToDate>
  <Application>WPS Office_12.2.0.22556_F1E327BC-269C-435d-A152-05C5408002CA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2025-09-26T04:22:00Z</dcterms:created>
  <dc:creator>html-to-docx</dc:creator>
  <cp:keywords>html-to-docx</cp:keywords>
  <cp:lastModifiedBy>viru pr</cp:lastModifiedBy>
  <dcterms:modified xsi:type="dcterms:W3CDTF">2025-09-26T07:27:16Z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B6E8EB9D7E0649108E1E76B51DAE5E50_12</vt:lpwstr>
  </property>
</Properties>
</file>